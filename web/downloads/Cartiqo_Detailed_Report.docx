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2"/>
        <w:jc w:val="center"/>
      </w:pPr>
      <w:r>
        <w:t>CARTIQO (SWIFTCART) MINI PROJECT REPORT</w:t>
      </w:r>
    </w:p>
    <w:p>
      <w:pPr>
        <w:pStyle w:val="BodyText"/>
      </w:pPr>
      <w:r>
        <w:t>Generated on: 25-03-2026</w:t>
      </w:r>
    </w:p>
    <w:p/>
    <w:p>
      <w:pPr>
        <w:pStyle w:val="Heading2"/>
        <w:jc w:val="left"/>
      </w:pPr>
      <w:r>
        <w:t>INDEX</w:t>
      </w:r>
    </w:p>
    <w:p>
      <w:pPr>
        <w:pStyle w:val="ListParagraph"/>
      </w:pPr>
      <w:r>
        <w:t>CHAPTER-1 INTRODUCTION</w:t>
      </w:r>
    </w:p>
    <w:p>
      <w:pPr>
        <w:pStyle w:val="ListParagraph"/>
      </w:pPr>
      <w:r>
        <w:t>CHAPTER-2 BACKGROUND AND LITERATURE</w:t>
      </w:r>
    </w:p>
    <w:p>
      <w:pPr>
        <w:pStyle w:val="ListParagraph"/>
      </w:pPr>
      <w:r>
        <w:t>CHAPTER-3 REQUIREMENTS SPECIFICATION</w:t>
      </w:r>
    </w:p>
    <w:p>
      <w:pPr>
        <w:pStyle w:val="ListParagraph"/>
      </w:pPr>
      <w:r>
        <w:t>CHAPTER-4 SYSTEM STUDY AND DESIGN</w:t>
      </w:r>
    </w:p>
    <w:p>
      <w:pPr>
        <w:pStyle w:val="ListParagraph"/>
      </w:pPr>
      <w:r>
        <w:t>CHAPTER-5 DEVELOPMENT TOOLS</w:t>
      </w:r>
    </w:p>
    <w:p>
      <w:pPr>
        <w:pStyle w:val="ListParagraph"/>
      </w:pPr>
      <w:r>
        <w:t>CHAPTER-6 IMPLEMENTATION (CODE WALKTHROUGH)</w:t>
      </w:r>
    </w:p>
    <w:p>
      <w:pPr>
        <w:pStyle w:val="ListParagraph"/>
      </w:pPr>
      <w:r>
        <w:t>CHAPTER-7 DATABASE DESIGN (FIRESTORE)</w:t>
      </w:r>
    </w:p>
    <w:p>
      <w:pPr>
        <w:pStyle w:val="ListParagraph"/>
      </w:pPr>
      <w:r>
        <w:t>CHAPTER-8 TESTING AND DEPLOYMENT</w:t>
      </w:r>
    </w:p>
    <w:p>
      <w:pPr>
        <w:pStyle w:val="ListParagraph"/>
      </w:pPr>
      <w:r>
        <w:t>CHAPTER-9 CONCLUSION AND FUTURE ENHANCEMENTS</w:t>
      </w:r>
    </w:p>
    <w:p>
      <w:r>
        <w:br w:type="page"/>
      </w:r>
    </w:p>
    <w:p>
      <w:pPr>
        <w:pStyle w:val="Heading2"/>
        <w:jc w:val="left"/>
      </w:pPr>
      <w:r>
        <w:t>CHAPTER-1 INTRODUCTION</w:t>
      </w:r>
    </w:p>
    <w:p>
      <w:pPr>
        <w:pStyle w:val="Heading2"/>
        <w:jc w:val="left"/>
      </w:pPr>
      <w:r>
        <w:t>PROJECT OVERVIEW</w:t>
      </w:r>
    </w:p>
    <w:p>
      <w:pPr>
        <w:pStyle w:val="BodyText"/>
      </w:pPr>
      <w:r>
        <w:t>Cartiqo is a Flutter + Firebase retail checkout and mall-operations platform. It provides a customer-facing scan-to-bill workflow and a web portal for admins and mall managers to manage inventory, barcodes, billing settings, subscriptions, and sales analytics.</w:t>
      </w:r>
    </w:p>
    <w:p>
      <w:pPr>
        <w:pStyle w:val="Heading2"/>
        <w:jc w:val="left"/>
      </w:pPr>
      <w:r>
        <w:t>OBJECTIVE</w:t>
      </w:r>
    </w:p>
    <w:p>
      <w:pPr>
        <w:pStyle w:val="ListParagraph"/>
      </w:pPr>
      <w:r>
        <w:t>Reduce checkout time using barcode-first scanning and consistent billing rules.</w:t>
      </w:r>
    </w:p>
    <w:p>
      <w:pPr>
        <w:pStyle w:val="ListParagraph"/>
      </w:pPr>
      <w:r>
        <w:t>Centralize mall operations: subscription management, manager accounts, inventory, labels, and reporting.</w:t>
      </w:r>
    </w:p>
    <w:p>
      <w:pPr>
        <w:pStyle w:val="ListParagraph"/>
      </w:pPr>
      <w:r>
        <w:t>Enable export-ready reporting (CSV) and print-ready artifacts (PDF) from the portal.</w:t>
      </w:r>
    </w:p>
    <w:p>
      <w:r>
        <w:br w:type="page"/>
      </w:r>
    </w:p>
    <w:p>
      <w:pPr>
        <w:pStyle w:val="Heading2"/>
        <w:jc w:val="left"/>
      </w:pPr>
      <w:r>
        <w:t>CHAPTER-2 BACKGROUND AND LITERATURE</w:t>
      </w:r>
    </w:p>
    <w:p>
      <w:pPr>
        <w:pStyle w:val="BodyText"/>
      </w:pPr>
      <w:r>
        <w:t>This chapter summarizes the technologies used and why they are suitable for building a cross-platform retail operations system.</w:t>
      </w:r>
    </w:p>
    <w:p>
      <w:pPr>
        <w:pStyle w:val="Heading4"/>
      </w:pPr>
      <w:r>
        <w:t>Flutter and Cross-Platform Development</w:t>
      </w:r>
    </w:p>
    <w:p>
      <w:pPr>
        <w:pStyle w:val="BodyText"/>
      </w:pPr>
      <w:r>
        <w:t>Flutter provides a single codebase for Android, iOS, and Web, with a reactive UI framework and strong performance characteristics.</w:t>
      </w:r>
    </w:p>
    <w:p>
      <w:pPr>
        <w:pStyle w:val="Heading4"/>
      </w:pPr>
      <w:r>
        <w:t>Firebase (Auth, Firestore, Hosting)</w:t>
      </w:r>
    </w:p>
    <w:p>
      <w:pPr>
        <w:pStyle w:val="BodyText"/>
      </w:pPr>
      <w:r>
        <w:t>Firebase offers managed authentication, a scalable NoSQL database (Firestore), and reliable hosting for web deployments.</w:t>
      </w:r>
    </w:p>
    <w:p>
      <w:pPr>
        <w:pStyle w:val="Heading4"/>
      </w:pPr>
      <w:r>
        <w:t>Barcode/QR Operations</w:t>
      </w:r>
    </w:p>
    <w:p>
      <w:pPr>
        <w:pStyle w:val="BodyText"/>
      </w:pPr>
      <w:r>
        <w:t>Barcode scanning and QR generation are used for fast product identification and label workflows in retail environments.</w:t>
      </w:r>
    </w:p>
    <w:p>
      <w:r>
        <w:br w:type="page"/>
      </w:r>
    </w:p>
    <w:p>
      <w:pPr>
        <w:pStyle w:val="Heading2"/>
        <w:jc w:val="left"/>
      </w:pPr>
      <w:r>
        <w:t>CHAPTER-3 REQUIREMENTS SPECIFICATION</w:t>
      </w:r>
    </w:p>
    <w:p>
      <w:pPr>
        <w:pStyle w:val="Heading4"/>
      </w:pPr>
      <w:r>
        <w:t>FUNCTIONAL REQUIREMENTS</w:t>
      </w:r>
    </w:p>
    <w:p>
      <w:pPr>
        <w:pStyle w:val="ListParagraph"/>
      </w:pPr>
      <w:r>
        <w:t>User authentication (email/password, phone OTP).</w:t>
      </w:r>
    </w:p>
    <w:p>
      <w:pPr>
        <w:pStyle w:val="ListParagraph"/>
      </w:pPr>
      <w:r>
        <w:t>Mall selection and mall-scoped product catalog browsing/search.</w:t>
      </w:r>
    </w:p>
    <w:p>
      <w:pPr>
        <w:pStyle w:val="ListParagraph"/>
      </w:pPr>
      <w:r>
        <w:t>Barcode scanning to add items to cart and compute billing totals.</w:t>
      </w:r>
    </w:p>
    <w:p>
      <w:pPr>
        <w:pStyle w:val="ListParagraph"/>
      </w:pPr>
      <w:r>
        <w:t>Admin management of malls, subscriptions, and manager accounts.</w:t>
      </w:r>
    </w:p>
    <w:p>
      <w:pPr>
        <w:pStyle w:val="ListParagraph"/>
      </w:pPr>
      <w:r>
        <w:t>Mall manager inventory management, barcode mapping, and billing settings.</w:t>
      </w:r>
    </w:p>
    <w:p>
      <w:pPr>
        <w:pStyle w:val="ListParagraph"/>
      </w:pPr>
      <w:r>
        <w:t>Sales history dashboard with filtering, grouping, refresh, and CSV export.</w:t>
      </w:r>
    </w:p>
    <w:p>
      <w:pPr>
        <w:pStyle w:val="Heading4"/>
      </w:pPr>
      <w:r>
        <w:t>NON-FUNCTIONAL REQUIREMENTS</w:t>
      </w:r>
    </w:p>
    <w:p>
      <w:pPr>
        <w:pStyle w:val="ListParagraph"/>
      </w:pPr>
      <w:r>
        <w:t>Fast UI responsiveness during scanning and checkout.</w:t>
      </w:r>
    </w:p>
    <w:p>
      <w:pPr>
        <w:pStyle w:val="ListParagraph"/>
      </w:pPr>
      <w:r>
        <w:t>Data consistency and auditability for operational actions.</w:t>
      </w:r>
    </w:p>
    <w:p>
      <w:pPr>
        <w:pStyle w:val="ListParagraph"/>
      </w:pPr>
      <w:r>
        <w:t>Secure handling of credentials and secrets (no keys committed to repo).</w:t>
      </w:r>
    </w:p>
    <w:p>
      <w:pPr>
        <w:pStyle w:val="ListParagraph"/>
      </w:pPr>
      <w:r>
        <w:t>Scalable database access patterns (indexed queries where required).</w:t>
      </w:r>
    </w:p>
    <w:p>
      <w:r>
        <w:br w:type="page"/>
      </w:r>
    </w:p>
    <w:p>
      <w:pPr>
        <w:pStyle w:val="Heading2"/>
        <w:jc w:val="left"/>
      </w:pPr>
      <w:r>
        <w:t>CHAPTER-4 SYSTEM STUDY AND DESIGN</w:t>
      </w:r>
    </w:p>
    <w:p>
      <w:pPr>
        <w:pStyle w:val="Heading4"/>
      </w:pPr>
      <w:r>
        <w:t>SYSTEM ARCHITECTURE</w:t>
      </w:r>
    </w:p>
    <w:p>
      <w:pPr>
        <w:pStyle w:val="ListParagraph"/>
      </w:pPr>
      <w:r>
        <w:t>Client: Flutter app (mobile + web).</w:t>
      </w:r>
    </w:p>
    <w:p>
      <w:pPr>
        <w:pStyle w:val="ListParagraph"/>
      </w:pPr>
      <w:r>
        <w:t>Backend: Firebase Auth + Cloud Firestore.</w:t>
      </w:r>
    </w:p>
    <w:p>
      <w:pPr>
        <w:pStyle w:val="ListParagraph"/>
      </w:pPr>
      <w:r>
        <w:t>Web deployment: Firebase Hosting.</w:t>
      </w:r>
    </w:p>
    <w:p>
      <w:pPr>
        <w:pStyle w:val="ListParagraph"/>
      </w:pPr>
      <w:r>
        <w:t>Optional backend automation: Firebase Cloud Functions (OTP + cleanup).</w:t>
      </w:r>
    </w:p>
    <w:p>
      <w:pPr>
        <w:pStyle w:val="Heading4"/>
      </w:pPr>
      <w:r>
        <w:t>USER WORKFLOWS (HIGH LEVEL)</w:t>
      </w:r>
    </w:p>
    <w:p>
      <w:pPr>
        <w:pStyle w:val="ListParagraph"/>
      </w:pPr>
      <w:r>
        <w:t>Customer: login → select mall → scan items → cart → checkout → history.</w:t>
      </w:r>
    </w:p>
    <w:p>
      <w:pPr>
        <w:pStyle w:val="ListParagraph"/>
      </w:pPr>
      <w:r>
        <w:t>Admin (web): login → manage malls/subscriptions → manage managers → reports/exports.</w:t>
      </w:r>
    </w:p>
    <w:p>
      <w:pPr>
        <w:pStyle w:val="ListParagraph"/>
      </w:pPr>
      <w:r>
        <w:t>Manager (web): login → inventory/barcodes → billing settings → sales dashboard → export CSV.</w:t>
      </w:r>
    </w:p>
    <w:p>
      <w:pPr>
        <w:pStyle w:val="Heading4"/>
      </w:pPr>
      <w:r>
        <w:t>UI MODULES (SCREENS)</w:t>
      </w:r>
    </w:p>
    <w:p>
      <w:pPr>
        <w:pStyle w:val="ListParagraph"/>
      </w:pPr>
      <w:r>
        <w:t>add_mall_screen.dart: AddMallScreen, _AddMallScreenState</w:t>
      </w:r>
    </w:p>
    <w:p>
      <w:pPr>
        <w:pStyle w:val="ListParagraph"/>
      </w:pPr>
      <w:r>
        <w:t>admin_dashboard_screen.dart: AdminDashboardScreen, _AdminDashboardScreenState, _StatCard, _MallCard</w:t>
      </w:r>
    </w:p>
    <w:p>
      <w:pPr>
        <w:pStyle w:val="ListParagraph"/>
      </w:pPr>
      <w:r>
        <w:t>admin_login_screen.dart: AdminLoginScreen, _AdminLoginScreenState</w:t>
      </w:r>
    </w:p>
    <w:p>
      <w:pPr>
        <w:pStyle w:val="ListParagraph"/>
      </w:pPr>
      <w:r>
        <w:t>barcode_library_screen.dart: BarcodeLibraryScreen, _BarcodeLibraryScreenState, _HeaderPanel, _BarcodeLibraryCard, _QueuePanel, _MobileQueueBar, _PrintHistoryEntry, _EmptyBarcodeState</w:t>
      </w:r>
    </w:p>
    <w:p>
      <w:pPr>
        <w:pStyle w:val="ListParagraph"/>
      </w:pPr>
      <w:r>
        <w:t>barcode_scanner_screen.dart: BarcodeScannerScreen, _BarcodeScannerScreenState, _CornerHighlight, _CornerPainter</w:t>
      </w:r>
    </w:p>
    <w:p>
      <w:pPr>
        <w:pStyle w:val="ListParagraph"/>
      </w:pPr>
      <w:r>
        <w:t>cart_screen.dart: CartScreen</w:t>
      </w:r>
    </w:p>
    <w:p>
      <w:pPr>
        <w:pStyle w:val="ListParagraph"/>
      </w:pPr>
      <w:r>
        <w:t>checkout_flow_screen.dart: CheckoutReviewScreen, PaymentMethodScreen, _PaymentMethodScreenState, PaymentGatewayScreen, _PaymentGatewayScreenState, PaymentSuccessScreen, _CheckoutHeader, _BillItemCard, _SummaryCard, _SummaryRow, _PaymentMethodOption</w:t>
      </w:r>
    </w:p>
    <w:p>
      <w:pPr>
        <w:pStyle w:val="ListParagraph"/>
      </w:pPr>
      <w:r>
        <w:t>email_otp_forgot_password_screen.dart: EmailOtpForgotPasswordScreen, _EmailOtpForgotPasswordScreenState</w:t>
      </w:r>
    </w:p>
    <w:p>
      <w:pPr>
        <w:pStyle w:val="ListParagraph"/>
      </w:pPr>
      <w:r>
        <w:t>email_otp_signup_screen.dart: EmailOtpSignupScreen, _EmailOtpSignupScreenState</w:t>
      </w:r>
    </w:p>
    <w:p>
      <w:pPr>
        <w:pStyle w:val="ListParagraph"/>
      </w:pPr>
      <w:r>
        <w:t>email_verification_pending_screen.dart: EmailVerificationPendingScreen</w:t>
      </w:r>
    </w:p>
    <w:p>
      <w:pPr>
        <w:pStyle w:val="ListParagraph"/>
      </w:pPr>
      <w:r>
        <w:t>import_export_screen.dart: ImportExportScreen, _ImportExportScreenState, _ImportProgressDialog, _ImportProgressDialogState</w:t>
      </w:r>
    </w:p>
    <w:p>
      <w:pPr>
        <w:pStyle w:val="ListParagraph"/>
      </w:pPr>
      <w:r>
        <w:t>mall_billing_settings_screen.dart: MallBillingSettingsScreen, _MallBillingSettingsScreenState</w:t>
      </w:r>
    </w:p>
    <w:p>
      <w:pPr>
        <w:pStyle w:val="ListParagraph"/>
      </w:pPr>
      <w:r>
        <w:t>mall_details_screen.dart: MallDetailsScreen, _SectionCard, _DetailRow, _ManagerTile</w:t>
      </w:r>
    </w:p>
    <w:p>
      <w:pPr>
        <w:pStyle w:val="ListParagraph"/>
      </w:pPr>
      <w:r>
        <w:t>mall_manager_details_screen.dart: MallManagerDetailsScreen, _InfoRow, _StatusChip</w:t>
      </w:r>
    </w:p>
    <w:p>
      <w:pPr>
        <w:pStyle w:val="ListParagraph"/>
      </w:pPr>
      <w:r>
        <w:t>mall_manager_login_screen.dart: MallManagerLoginScreen, _MallManagerLoginScreenState</w:t>
      </w:r>
    </w:p>
    <w:p>
      <w:pPr>
        <w:pStyle w:val="ListParagraph"/>
      </w:pPr>
      <w:r>
        <w:t>mall_manager_profile_screen.dart: MallManagerProfileScreen, _MallManagerProfileScreenState</w:t>
      </w:r>
    </w:p>
    <w:p>
      <w:pPr>
        <w:pStyle w:val="ListParagraph"/>
      </w:pPr>
      <w:r>
        <w:t>mall_managers_screen.dart: MallManagersScreen, _StatusChip</w:t>
      </w:r>
    </w:p>
    <w:p>
      <w:pPr>
        <w:pStyle w:val="ListParagraph"/>
      </w:pPr>
      <w:r>
        <w:t>mall_qr_library_screen.dart: MallQrLibraryScreen, _MallQrLibraryScreenState, _MallQrCard, _EmptyMallQrState</w:t>
      </w:r>
    </w:p>
    <w:p>
      <w:pPr>
        <w:pStyle w:val="ListParagraph"/>
      </w:pPr>
      <w:r>
        <w:t>mall_qr_scanner_screen.dart: MallQrScannerScreen, _MallQrScannerScreenState, _CornerBracketPainter</w:t>
      </w:r>
    </w:p>
    <w:p>
      <w:pPr>
        <w:pStyle w:val="ListParagraph"/>
      </w:pPr>
      <w:r>
        <w:t>mall_select_screen.dart: MallSelectScreen, _MallSelectScreenState, _QuickChip</w:t>
      </w:r>
    </w:p>
    <w:p>
      <w:pPr>
        <w:pStyle w:val="ListParagraph"/>
      </w:pPr>
      <w:r>
        <w:t>manage_subscription_screen.dart: ManageSubscriptionScreen, _ManageSubscriptionScreenState</w:t>
      </w:r>
    </w:p>
    <w:p>
      <w:pPr>
        <w:pStyle w:val="ListParagraph"/>
      </w:pPr>
      <w:r>
        <w:t>phone_otp_auth_screen.dart: PhoneOtpAuthScreen, _PhoneOtpAuthScreenState</w:t>
      </w:r>
    </w:p>
    <w:p>
      <w:pPr>
        <w:pStyle w:val="ListParagraph"/>
      </w:pPr>
      <w:r>
        <w:t>product_search_screen.dart: ProductSearchScreen, _ProductSearchScreenState, _SearchProductCard</w:t>
      </w:r>
    </w:p>
    <w:p>
      <w:pPr>
        <w:pStyle w:val="ListParagraph"/>
      </w:pPr>
      <w:r>
        <w:t>products_management_screen.dart: ProductsManagementScreen, _ProductsManagementScreenState, _TopToolbar, _FilterBar, _SummaryCard, _ProductsTable, _EmptyProductState, _BillingSettingsDialog, _BillingSettingsDialogState, _ProductCard, _MetricChip, _AddProductDialog, _AddProductDialogState</w:t>
      </w:r>
    </w:p>
    <w:p>
      <w:pPr>
        <w:pStyle w:val="ListParagraph"/>
      </w:pPr>
      <w:r>
        <w:t>sales_history_screen.dart: SalesHistoryScreen, _SalesHistoryScreenState, _HeroHeader, _FilterBar, _PaymentsTable, _Pill, _StatusPill, _Card, _Metric, _ConsolidatedSummaryCard, _SummaryRow, _TrendBucketsCard, _Bucket, _BucketAccumulator</w:t>
      </w:r>
    </w:p>
    <w:p>
      <w:pPr>
        <w:pStyle w:val="ListParagraph"/>
      </w:pPr>
      <w:r>
        <w:t>scan_product_screen.dart: ScanProductScreen, _ScanProductScreenState</w:t>
      </w:r>
    </w:p>
    <w:p>
      <w:pPr>
        <w:pStyle w:val="ListParagraph"/>
      </w:pPr>
      <w:r>
        <w:t>user_auth_screen.dart: UserAuthGateScreen, UserAuthScreen, _UserAuthScreenState, _ForgotPasswordDialog, _ForgotPasswordDialogState</w:t>
      </w:r>
    </w:p>
    <w:p>
      <w:pPr>
        <w:pStyle w:val="ListParagraph"/>
      </w:pPr>
      <w:r>
        <w:t>user_profile_screen.dart: UserProfileScreen, _PersonalInfoTab, _BillsTab, _PaymentsTab, _InfoCard, _StatusChip, _SectionTitle, _ProfileAvatar, _AvatarPreset</w:t>
      </w:r>
    </w:p>
    <w:p>
      <w:pPr>
        <w:pStyle w:val="ListParagraph"/>
      </w:pPr>
      <w:r>
        <w:t>web_admin_dashboard_screen.dart: WebAdminDashboardScreen, _WebAdminDashboardScreenState, _AdminSidebar, _AdminHeader, _DirectoryPanel, _DirectoryPanelState, _GridHint, _PlanBadge, _HealthBadge, _ActivityPanel, _SubscriptionHealthPanel, _AnnouncementsPanel, _SupportPanel, _ReportsPanel, _ActionStrip, _ActionData, _SideTile, _StatCard, _Panel, _MiniRow, _AnnouncementDialog, _AnnouncementDialogState</w:t>
      </w:r>
    </w:p>
    <w:p>
      <w:pPr>
        <w:pStyle w:val="ListParagraph"/>
      </w:pPr>
      <w:r>
        <w:t>web_mall_manager_dashboard_screen.dart: WebMallManagerDashboardScreen, _ManagerSidebar, _ManagerHeader, _InventoryPanel, _InventoryPanelState, _GridHint, _StockBadge, _AlertsPanel, _BillingPreviewPanel, _TopProductsPanel, _TransactionsPanel, _PromotionsPanel, _SearchPanel, _StaffActivityPanel, _ActionRow, _ActionItem, _MenuTile, _ManagerStatCard, _Panel, _MiniCard, _PromotionDialog, _PromotionDialogState</w:t>
      </w:r>
    </w:p>
    <w:p>
      <w:pPr>
        <w:pStyle w:val="ListParagraph"/>
      </w:pPr>
      <w:r>
        <w:t>web_portal_home_screen.dart: WebPortalHomeScreen, _TopBar, _HeroSection, _PortalSection, _DemoSection, _PricingSection, _CtaSection, _SectionShell, _AdaptiveList, _PortalCard, _DarkPanel, _DarkPanelItem, _InfoCard, _PlanCard, _PreviewRow, _BillLine, _Pill, _FooterSection, _SupportRequestDialog, _SupportRequestDialogState</w:t>
      </w:r>
    </w:p>
    <w:p>
      <w:pPr>
        <w:pStyle w:val="ListParagraph"/>
      </w:pPr>
      <w:r>
        <w:t>web_portal_home_screen_stub.dart: WebPortalHomeScreen</w:t>
      </w:r>
    </w:p>
    <w:p>
      <w:r>
        <w:br w:type="page"/>
      </w:r>
    </w:p>
    <w:p>
      <w:pPr>
        <w:pStyle w:val="Heading2"/>
        <w:jc w:val="left"/>
      </w:pPr>
      <w:r>
        <w:t>CHAPTER-5 DEVELOPMENT TOOLS</w:t>
      </w:r>
    </w:p>
    <w:p>
      <w:pPr>
        <w:pStyle w:val="Heading4"/>
      </w:pPr>
      <w:r>
        <w:t>SYSTEM ENVIRONMENT</w:t>
      </w:r>
    </w:p>
    <w:p>
      <w:pPr>
        <w:pStyle w:val="ListParagraph"/>
      </w:pPr>
      <w:r>
        <w:t>Flutter SDK + Dart</w:t>
      </w:r>
    </w:p>
    <w:p>
      <w:pPr>
        <w:pStyle w:val="ListParagraph"/>
      </w:pPr>
      <w:r>
        <w:t>Firebase CLI</w:t>
      </w:r>
    </w:p>
    <w:p>
      <w:pPr>
        <w:pStyle w:val="ListParagraph"/>
      </w:pPr>
      <w:r>
        <w:t>Node.js (for Cloud Functions)</w:t>
      </w:r>
    </w:p>
    <w:p>
      <w:pPr>
        <w:pStyle w:val="ListParagraph"/>
      </w:pPr>
      <w:r>
        <w:t>Chrome (web testing) and Android device/emulator (mobile testing)</w:t>
      </w:r>
    </w:p>
    <w:p>
      <w:pPr>
        <w:pStyle w:val="Heading4"/>
      </w:pPr>
      <w:r>
        <w:t>KEY PACKAGES (pubspec.yaml)</w:t>
      </w:r>
    </w:p>
    <w:p>
      <w:pPr>
        <w:pStyle w:val="ListParagraph"/>
      </w:pPr>
      <w:r>
        <w:t>cupertino_icons ^1.0.8</w:t>
      </w:r>
    </w:p>
    <w:p>
      <w:pPr>
        <w:pStyle w:val="ListParagraph"/>
      </w:pPr>
      <w:r>
        <w:t>firebase_core ^4.4.0</w:t>
      </w:r>
    </w:p>
    <w:p>
      <w:pPr>
        <w:pStyle w:val="ListParagraph"/>
      </w:pPr>
      <w:r>
        <w:t>cloud_firestore ^6.1.2</w:t>
      </w:r>
    </w:p>
    <w:p>
      <w:pPr>
        <w:pStyle w:val="ListParagraph"/>
      </w:pPr>
      <w:r>
        <w:t>firebase_auth ^6.1.4</w:t>
      </w:r>
    </w:p>
    <w:p>
      <w:pPr>
        <w:pStyle w:val="ListParagraph"/>
      </w:pPr>
      <w:r>
        <w:t>provider ^6.1.5+1</w:t>
      </w:r>
    </w:p>
    <w:p>
      <w:pPr>
        <w:pStyle w:val="ListParagraph"/>
      </w:pPr>
      <w:r>
        <w:t>mobile_scanner ^7.2.0</w:t>
      </w:r>
    </w:p>
    <w:p>
      <w:pPr>
        <w:pStyle w:val="ListParagraph"/>
      </w:pPr>
      <w:r>
        <w:t>vibration ^2.1.0</w:t>
      </w:r>
    </w:p>
    <w:p>
      <w:pPr>
        <w:pStyle w:val="ListParagraph"/>
      </w:pPr>
      <w:r>
        <w:t>image_picker ^1.1.2</w:t>
      </w:r>
    </w:p>
    <w:p>
      <w:pPr>
        <w:pStyle w:val="ListParagraph"/>
      </w:pPr>
      <w:r>
        <w:t>path_provider ^2.1.5</w:t>
      </w:r>
    </w:p>
    <w:p>
      <w:pPr>
        <w:pStyle w:val="ListParagraph"/>
      </w:pPr>
      <w:r>
        <w:t>crypto ^3.0.3</w:t>
      </w:r>
    </w:p>
    <w:p>
      <w:pPr>
        <w:pStyle w:val="ListParagraph"/>
      </w:pPr>
      <w:r>
        <w:t>qr_flutter ^4.1.0</w:t>
      </w:r>
    </w:p>
    <w:p>
      <w:pPr>
        <w:pStyle w:val="ListParagraph"/>
      </w:pPr>
      <w:r>
        <w:t>pdf ^3.11.3</w:t>
      </w:r>
    </w:p>
    <w:p>
      <w:pPr>
        <w:pStyle w:val="ListParagraph"/>
      </w:pPr>
      <w:r>
        <w:t>printing ^5.14.2</w:t>
      </w:r>
    </w:p>
    <w:p>
      <w:pPr>
        <w:pStyle w:val="ListParagraph"/>
      </w:pPr>
      <w:r>
        <w:t>csv ^6.0.0</w:t>
      </w:r>
    </w:p>
    <w:p>
      <w:pPr>
        <w:pStyle w:val="ListParagraph"/>
      </w:pPr>
      <w:r>
        <w:t>file_picker ^8.0.0</w:t>
      </w:r>
    </w:p>
    <w:p>
      <w:r>
        <w:br w:type="page"/>
      </w:r>
    </w:p>
    <w:p>
      <w:pPr>
        <w:pStyle w:val="Heading2"/>
        <w:jc w:val="left"/>
      </w:pPr>
      <w:r>
        <w:t>CHAPTER-6 IMPLEMENTATION</w:t>
      </w:r>
    </w:p>
    <w:p>
      <w:pPr>
        <w:pStyle w:val="Heading4"/>
      </w:pPr>
      <w:r>
        <w:t>STATE MANAGEMENT (PROVIDERS)</w:t>
      </w:r>
    </w:p>
    <w:p>
      <w:pPr>
        <w:pStyle w:val="ListParagraph"/>
      </w:pPr>
      <w:r>
        <w:t>admin_provider.dart: AdminProvider</w:t>
      </w:r>
    </w:p>
    <w:p>
      <w:pPr>
        <w:pStyle w:val="ListParagraph"/>
      </w:pPr>
      <w:r>
        <w:t>cart_provider.dart: CartProvider</w:t>
      </w:r>
    </w:p>
    <w:p>
      <w:pPr>
        <w:pStyle w:val="ListParagraph"/>
      </w:pPr>
      <w:r>
        <w:t>mall_manager_provider.dart: MallManagerProvider</w:t>
      </w:r>
    </w:p>
    <w:p>
      <w:pPr>
        <w:pStyle w:val="ListParagraph"/>
      </w:pPr>
      <w:r>
        <w:t>user_auth_provider.dart: UserAuthProvider</w:t>
      </w:r>
    </w:p>
    <w:p>
      <w:pPr>
        <w:pStyle w:val="Heading4"/>
      </w:pPr>
      <w:r>
        <w:t>SERVICES</w:t>
      </w:r>
    </w:p>
    <w:p>
      <w:pPr>
        <w:pStyle w:val="ListParagraph"/>
      </w:pPr>
      <w:r>
        <w:t>CSV export service (subscription and sales dashboard export).</w:t>
      </w:r>
    </w:p>
    <w:p>
      <w:pPr>
        <w:pStyle w:val="ListParagraph"/>
      </w:pPr>
      <w:r>
        <w:t>PDF/printing services (labels/receipts).</w:t>
      </w:r>
    </w:p>
    <w:p>
      <w:pPr>
        <w:pStyle w:val="ListParagraph"/>
      </w:pPr>
      <w:r>
        <w:t>File download helper for web exports.</w:t>
      </w:r>
    </w:p>
    <w:p>
      <w:r>
        <w:br w:type="page"/>
      </w:r>
    </w:p>
    <w:p>
      <w:pPr>
        <w:pStyle w:val="Heading2"/>
        <w:jc w:val="left"/>
      </w:pPr>
      <w:r>
        <w:t>CHAPTER-7 DATABASE DESIGN (FIRESTORE)</w:t>
      </w:r>
    </w:p>
    <w:p>
      <w:pPr>
        <w:pStyle w:val="Heading4"/>
      </w:pPr>
      <w:r>
        <w:t>COLLECTIONS USED</w:t>
      </w:r>
    </w:p>
    <w:p>
      <w:pPr>
        <w:pStyle w:val="ListParagraph"/>
      </w:pPr>
      <w:r>
        <w:t>_test</w:t>
      </w:r>
    </w:p>
    <w:p>
      <w:pPr>
        <w:pStyle w:val="ListParagraph"/>
      </w:pPr>
      <w:r>
        <w:t>admins</w:t>
      </w:r>
    </w:p>
    <w:p>
      <w:pPr>
        <w:pStyle w:val="ListParagraph"/>
      </w:pPr>
      <w:r>
        <w:t>announcements</w:t>
      </w:r>
    </w:p>
    <w:p>
      <w:pPr>
        <w:pStyle w:val="ListParagraph"/>
      </w:pPr>
      <w:r>
        <w:t>barcodes</w:t>
      </w:r>
    </w:p>
    <w:p>
      <w:pPr>
        <w:pStyle w:val="ListParagraph"/>
      </w:pPr>
      <w:r>
        <w:t>bills</w:t>
      </w:r>
    </w:p>
    <w:p>
      <w:pPr>
        <w:pStyle w:val="ListParagraph"/>
      </w:pPr>
      <w:r>
        <w:t>email_otp_signup</w:t>
      </w:r>
    </w:p>
    <w:p>
      <w:pPr>
        <w:pStyle w:val="ListParagraph"/>
      </w:pPr>
      <w:r>
        <w:t>mall_subscriptions</w:t>
      </w:r>
    </w:p>
    <w:p>
      <w:pPr>
        <w:pStyle w:val="ListParagraph"/>
      </w:pPr>
      <w:r>
        <w:t>malls</w:t>
      </w:r>
    </w:p>
    <w:p>
      <w:pPr>
        <w:pStyle w:val="ListParagraph"/>
      </w:pPr>
      <w:r>
        <w:t>manager_index</w:t>
      </w:r>
    </w:p>
    <w:p>
      <w:pPr>
        <w:pStyle w:val="ListParagraph"/>
      </w:pPr>
      <w:r>
        <w:t>managers</w:t>
      </w:r>
    </w:p>
    <w:p>
      <w:pPr>
        <w:pStyle w:val="ListParagraph"/>
      </w:pPr>
      <w:r>
        <w:t>password_reset_otp</w:t>
      </w:r>
    </w:p>
    <w:p>
      <w:pPr>
        <w:pStyle w:val="ListParagraph"/>
      </w:pPr>
      <w:r>
        <w:t>payments</w:t>
      </w:r>
    </w:p>
    <w:p>
      <w:pPr>
        <w:pStyle w:val="ListParagraph"/>
      </w:pPr>
      <w:r>
        <w:t>phone_otp</w:t>
      </w:r>
    </w:p>
    <w:p>
      <w:pPr>
        <w:pStyle w:val="ListParagraph"/>
      </w:pPr>
      <w:r>
        <w:t>products</w:t>
      </w:r>
    </w:p>
    <w:p>
      <w:pPr>
        <w:pStyle w:val="ListParagraph"/>
      </w:pPr>
      <w:r>
        <w:t>promotions</w:t>
      </w:r>
    </w:p>
    <w:p>
      <w:pPr>
        <w:pStyle w:val="ListParagraph"/>
      </w:pPr>
      <w:r>
        <w:t>staff_activity</w:t>
      </w:r>
    </w:p>
    <w:p>
      <w:pPr>
        <w:pStyle w:val="ListParagraph"/>
      </w:pPr>
      <w:r>
        <w:t>support_requests</w:t>
      </w:r>
    </w:p>
    <w:p>
      <w:pPr>
        <w:pStyle w:val="ListParagraph"/>
      </w:pPr>
      <w:r>
        <w:t>users</w:t>
      </w:r>
    </w:p>
    <w:p>
      <w:pPr>
        <w:pStyle w:val="Heading4"/>
      </w:pPr>
      <w:r>
        <w:t>KEY SUBCOLLECTION PATTERNS</w:t>
      </w:r>
    </w:p>
    <w:p>
      <w:pPr>
        <w:pStyle w:val="ListParagraph"/>
      </w:pPr>
      <w:r>
        <w:t>malls/{mallId}/products</w:t>
      </w:r>
    </w:p>
    <w:p>
      <w:pPr>
        <w:pStyle w:val="ListParagraph"/>
      </w:pPr>
      <w:r>
        <w:t>malls/{mallId}/barcodes</w:t>
      </w:r>
    </w:p>
    <w:p>
      <w:pPr>
        <w:pStyle w:val="ListParagraph"/>
      </w:pPr>
      <w:r>
        <w:t>malls/{mallId}/payments</w:t>
      </w:r>
    </w:p>
    <w:p>
      <w:pPr>
        <w:pStyle w:val="ListParagraph"/>
      </w:pPr>
      <w:r>
        <w:t>malls/{mallId}/managers</w:t>
      </w:r>
    </w:p>
    <w:p>
      <w:pPr>
        <w:pStyle w:val="ListParagraph"/>
      </w:pPr>
      <w:r>
        <w:t>malls/{mallId}/promotions</w:t>
      </w:r>
    </w:p>
    <w:p>
      <w:pPr>
        <w:pStyle w:val="ListParagraph"/>
      </w:pPr>
      <w:r>
        <w:t>malls/{mallId}/staff_activity</w:t>
      </w:r>
    </w:p>
    <w:p>
      <w:pPr>
        <w:pStyle w:val="ListParagraph"/>
      </w:pPr>
      <w:r>
        <w:t>users/{uid}/bills</w:t>
      </w:r>
    </w:p>
    <w:p>
      <w:pPr>
        <w:pStyle w:val="ListParagraph"/>
      </w:pPr>
      <w:r>
        <w:t>users/{uid}/payments</w:t>
      </w:r>
    </w:p>
    <w:p>
      <w:r>
        <w:br w:type="page"/>
      </w:r>
    </w:p>
    <w:p>
      <w:pPr>
        <w:pStyle w:val="Heading2"/>
        <w:jc w:val="left"/>
      </w:pPr>
      <w:r>
        <w:t>CHAPTER-8 TESTING AND DEPLOYMENT</w:t>
      </w:r>
    </w:p>
    <w:p>
      <w:pPr>
        <w:pStyle w:val="Heading4"/>
      </w:pPr>
      <w:r>
        <w:t>WEB DEPLOYMENT (FIREBASE HOSTING)</w:t>
      </w:r>
    </w:p>
    <w:p>
      <w:pPr>
        <w:pStyle w:val="BodyText"/>
      </w:pPr>
      <w:r>
        <w:t>Build and deploy:</w:t>
      </w:r>
    </w:p>
    <w:p>
      <w:pPr>
        <w:pStyle w:val="ListParagraph"/>
      </w:pPr>
      <w:r>
        <w:t>flutter build web --release</w:t>
      </w:r>
    </w:p>
    <w:p>
      <w:pPr>
        <w:pStyle w:val="ListParagraph"/>
      </w:pPr>
      <w:r>
        <w:t>firebase deploy --only hosting</w:t>
      </w:r>
    </w:p>
    <w:p>
      <w:pPr>
        <w:pStyle w:val="Heading4"/>
      </w:pPr>
      <w:r>
        <w:t>CLOUD FUNCTIONS (OPTIONAL)</w:t>
      </w:r>
    </w:p>
    <w:p>
      <w:pPr>
        <w:pStyle w:val="BodyText"/>
      </w:pPr>
      <w:r>
        <w:t>Functions implemented in functions/src/index.ts:</w:t>
      </w:r>
    </w:p>
    <w:p>
      <w:pPr>
        <w:pStyle w:val="ListParagraph"/>
      </w:pPr>
      <w:r>
        <w:t>sendPhoneOtp</w:t>
      </w:r>
    </w:p>
    <w:p>
      <w:pPr>
        <w:pStyle w:val="ListParagraph"/>
      </w:pPr>
      <w:r>
        <w:t>cleanupExpiredOtps</w:t>
      </w:r>
    </w:p>
    <w:p>
      <w:pPr>
        <w:pStyle w:val="ListParagraph"/>
      </w:pPr>
      <w:r>
        <w:t>verifyOtpManual</w:t>
      </w:r>
    </w:p>
    <w:p>
      <w:pPr>
        <w:pStyle w:val="ListParagraph"/>
      </w:pPr>
      <w:r>
        <w:t>logOtpEvent</w:t>
      </w:r>
    </w:p>
    <w:p>
      <w:pPr>
        <w:pStyle w:val="ListParagraph"/>
      </w:pPr>
      <w:r>
        <w:t>sendEmailOtpSignup</w:t>
      </w:r>
    </w:p>
    <w:p>
      <w:pPr>
        <w:pStyle w:val="ListParagraph"/>
      </w:pPr>
      <w:r>
        <w:t>sendPasswordResetOtp</w:t>
      </w:r>
    </w:p>
    <w:p>
      <w:pPr>
        <w:pStyle w:val="ListParagraph"/>
      </w:pPr>
      <w:r>
        <w:t>cleanupExpiredEmailOtps</w:t>
      </w:r>
    </w:p>
    <w:p>
      <w:pPr>
        <w:pStyle w:val="BodyText"/>
      </w:pPr>
      <w:r>
        <w:t>Note: Deploying Cloud Functions may require enabling Cloud Build / Artifact Registry APIs, which can require a Blaze plan on Firebase.</w:t>
      </w:r>
    </w:p>
    <w:p>
      <w:r>
        <w:br w:type="page"/>
      </w:r>
    </w:p>
    <w:p>
      <w:pPr>
        <w:pStyle w:val="Heading2"/>
        <w:jc w:val="left"/>
      </w:pPr>
      <w:r>
        <w:t>CHAPTER-9 CONCLUSION</w:t>
      </w:r>
    </w:p>
    <w:p>
      <w:pPr>
        <w:pStyle w:val="BodyText"/>
      </w:pPr>
      <w:r>
        <w:t>Cartiqo provides a unified scan-to-bill customer experience and an operational portal for mall teams. The architecture is designed around Firebase-managed services and a mall-scoped Firestore schema, enabling rapid iteration and scalable operations.</w:t>
      </w:r>
    </w:p>
    <w:p>
      <w:pPr>
        <w:pStyle w:val="Heading4"/>
      </w:pPr>
      <w:r>
        <w:t>FUTURE ENHANCEMENTS</w:t>
      </w:r>
    </w:p>
    <w:p>
      <w:pPr>
        <w:pStyle w:val="ListParagraph"/>
      </w:pPr>
      <w:r>
        <w:t>Harden Firestore security rules with role-based access control (RBAC).</w:t>
      </w:r>
    </w:p>
    <w:p>
      <w:pPr>
        <w:pStyle w:val="ListParagraph"/>
      </w:pPr>
      <w:r>
        <w:t>Automated settlement/reconciliation reporting and alerts.</w:t>
      </w:r>
    </w:p>
    <w:p>
      <w:pPr>
        <w:pStyle w:val="ListParagraph"/>
      </w:pPr>
      <w:r>
        <w:t>More advanced analytics (cohorts, category trends, forecasting).</w:t>
      </w:r>
    </w:p>
    <w:p>
      <w:pPr>
        <w:pStyle w:val="ListParagraph"/>
      </w:pPr>
      <w:r>
        <w:t>Formal audit logs and admin action trails for compliance-heavy deployments.</w:t>
      </w:r>
    </w:p>
    <w:sectPr w:rsidR="003A0C31">
      <w:pgSz w:w="12240" w:h="15840"/>
      <w:pgMar w:top="1340" w:right="1275" w:bottom="600" w:left="1417" w:header="0" w:footer="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2B1E" w14:textId="77777777" w:rsidR="003A0C31" w:rsidRDefault="00037B3F">
      <w:r>
        <w:separator/>
      </w:r>
    </w:p>
  </w:endnote>
  <w:endnote w:type="continuationSeparator" w:id="0">
    <w:p w14:paraId="7A74769B" w14:textId="77777777" w:rsidR="003A0C31" w:rsidRDefault="00037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155DF" w14:textId="77777777" w:rsidR="003A0C31" w:rsidRDefault="00037B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035F4CD" wp14:editId="60FD4EBD">
              <wp:simplePos x="0" y="0"/>
              <wp:positionH relativeFrom="page">
                <wp:posOffset>3647440</wp:posOffset>
              </wp:positionH>
              <wp:positionV relativeFrom="page">
                <wp:posOffset>10301605</wp:posOffset>
              </wp:positionV>
              <wp:extent cx="243205" cy="2247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204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9EBB2" w14:textId="77777777" w:rsidR="003A0C31" w:rsidRDefault="00037B3F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5F4C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5" type="#_x0000_t202" style="position:absolute;margin-left:287.2pt;margin-top:811.15pt;width:19.15pt;height:17.7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" filled="f" stroked="f">
              <v:textbox inset="0,0,0,0">
                <w:txbxContent>
                  <w:p w14:paraId="06D9EBB2" w14:textId="77777777" w:rsidR="003A0C31" w:rsidRDefault="00037B3F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79B6" w14:textId="77777777" w:rsidR="003A0C31" w:rsidRDefault="00037B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0C282A5" wp14:editId="711AF9E9">
              <wp:simplePos x="0" y="0"/>
              <wp:positionH relativeFrom="page">
                <wp:posOffset>3749675</wp:posOffset>
              </wp:positionH>
              <wp:positionV relativeFrom="page">
                <wp:posOffset>9653905</wp:posOffset>
              </wp:positionV>
              <wp:extent cx="281305" cy="224790"/>
              <wp:effectExtent l="0" t="0" r="0" b="0"/>
              <wp:wrapNone/>
              <wp:docPr id="83" name="Text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BDB0B" w14:textId="77777777" w:rsidR="003A0C31" w:rsidRDefault="00037B3F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40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282A5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96" type="#_x0000_t202" style="position:absolute;margin-left:295.25pt;margin-top:760.15pt;width:22.15pt;height:17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" filled="f" stroked="f">
              <v:textbox inset="0,0,0,0">
                <w:txbxContent>
                  <w:p w14:paraId="691BDB0B" w14:textId="77777777" w:rsidR="003A0C31" w:rsidRDefault="00037B3F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40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8141E" w14:textId="77777777" w:rsidR="003A0C31" w:rsidRDefault="00037B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F25728" wp14:editId="16066895">
              <wp:simplePos x="0" y="0"/>
              <wp:positionH relativeFrom="page">
                <wp:posOffset>3749675</wp:posOffset>
              </wp:positionH>
              <wp:positionV relativeFrom="page">
                <wp:posOffset>9653270</wp:posOffset>
              </wp:positionV>
              <wp:extent cx="281305" cy="224790"/>
              <wp:effectExtent l="0" t="0" r="0" b="0"/>
              <wp:wrapNone/>
              <wp:docPr id="86" name="Textbox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34F547" w14:textId="77777777" w:rsidR="003A0C31" w:rsidRDefault="00037B3F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60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5728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7" type="#_x0000_t202" style="position:absolute;margin-left:295.25pt;margin-top:760.1pt;width:22.15pt;height:17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" filled="f" stroked="f">
              <v:textbox inset="0,0,0,0">
                <w:txbxContent>
                  <w:p w14:paraId="1334F547" w14:textId="77777777" w:rsidR="003A0C31" w:rsidRDefault="00037B3F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60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7E8A" w14:textId="77777777" w:rsidR="003A0C31" w:rsidRDefault="00037B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E6E7CF" wp14:editId="4B57B535">
              <wp:simplePos x="0" y="0"/>
              <wp:positionH relativeFrom="page">
                <wp:posOffset>3749675</wp:posOffset>
              </wp:positionH>
              <wp:positionV relativeFrom="page">
                <wp:posOffset>9653905</wp:posOffset>
              </wp:positionV>
              <wp:extent cx="281305" cy="224790"/>
              <wp:effectExtent l="0" t="0" r="0" b="0"/>
              <wp:wrapNone/>
              <wp:docPr id="87" name="Textbox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30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17C02" w14:textId="77777777" w:rsidR="003A0C31" w:rsidRDefault="00037B3F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61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6E7CF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98" type="#_x0000_t202" style="position:absolute;margin-left:295.25pt;margin-top:760.15pt;width:22.15pt;height:17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" filled="f" stroked="f">
              <v:textbox inset="0,0,0,0">
                <w:txbxContent>
                  <w:p w14:paraId="65217C02" w14:textId="77777777" w:rsidR="003A0C31" w:rsidRDefault="00037B3F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61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193C6" w14:textId="77777777" w:rsidR="003A0C31" w:rsidRDefault="00037B3F">
      <w:r>
        <w:separator/>
      </w:r>
    </w:p>
  </w:footnote>
  <w:footnote w:type="continuationSeparator" w:id="0">
    <w:p w14:paraId="11B522C3" w14:textId="77777777" w:rsidR="003A0C31" w:rsidRDefault="00037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1628" w:hanging="21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86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3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9C8AC8EF"/>
    <w:multiLevelType w:val="multilevel"/>
    <w:tmpl w:val="9C8AC8EF"/>
    <w:lvl w:ilvl="0">
      <w:start w:val="1"/>
      <w:numFmt w:val="decimal"/>
      <w:lvlText w:val="%1."/>
      <w:lvlJc w:val="left"/>
      <w:pPr>
        <w:ind w:left="738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20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2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3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4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5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6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BF205925"/>
    <w:multiLevelType w:val="multilevel"/>
    <w:tmpl w:val="BF205925"/>
    <w:lvl w:ilvl="0">
      <w:numFmt w:val="bullet"/>
      <w:lvlText w:val=""/>
      <w:lvlJc w:val="left"/>
      <w:pPr>
        <w:ind w:left="1949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826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713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00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7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4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7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4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1323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268" w:hanging="35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17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6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5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4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1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0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4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➢"/>
      <w:lvlJc w:val="left"/>
      <w:pPr>
        <w:ind w:left="2052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32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4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8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2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4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4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17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6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5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1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ind w:left="1452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94" w:hanging="21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9" w:hanging="2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64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9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4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8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966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402" w:hanging="35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42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46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9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92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1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8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1" w:hanging="351"/>
      </w:pPr>
      <w:rPr>
        <w:rFonts w:hint="default"/>
        <w:lang w:val="en-US" w:eastAsia="en-US" w:bidi="ar-SA"/>
      </w:rPr>
    </w:lvl>
  </w:abstractNum>
  <w:abstractNum w:abstractNumId="10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1632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56" w:hanging="21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0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07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4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4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1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70EC97"/>
    <w:multiLevelType w:val="multilevel"/>
    <w:tmpl w:val="2470EC97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628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75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38" w:hanging="21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57" w:hanging="2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6" w:hanging="2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95" w:hanging="2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4" w:hanging="2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2" w:hanging="2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1" w:hanging="2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0" w:hanging="214"/>
      </w:pPr>
      <w:rPr>
        <w:rFonts w:hint="default"/>
        <w:lang w:val="en-US" w:eastAsia="en-US" w:bidi="ar-SA"/>
      </w:rPr>
    </w:lvl>
  </w:abstractNum>
  <w:abstractNum w:abstractNumId="14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1409" w:hanging="1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9"/>
        <w:w w:val="9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340" w:hanging="1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81" w:hanging="1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22" w:hanging="1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3" w:hanging="1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4" w:hanging="1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4" w:hanging="1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5" w:hanging="1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6" w:hanging="176"/>
      </w:pPr>
      <w:rPr>
        <w:rFonts w:hint="default"/>
        <w:lang w:val="en-US" w:eastAsia="en-US" w:bidi="ar-SA"/>
      </w:rPr>
    </w:lvl>
  </w:abstractNum>
  <w:abstractNum w:abstractNumId="15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1452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94" w:hanging="21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9" w:hanging="2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64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9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4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8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8" w:hanging="219"/>
      </w:pPr>
      <w:rPr>
        <w:rFonts w:hint="default"/>
        <w:lang w:val="en-US" w:eastAsia="en-US" w:bidi="ar-SA"/>
      </w:rPr>
    </w:lvl>
  </w:abstractNum>
  <w:abstractNum w:abstractNumId="16" w15:restartNumberingAfterBreak="0">
    <w:nsid w:val="59ADCABA"/>
    <w:multiLevelType w:val="multilevel"/>
    <w:tmpl w:val="59ADCABA"/>
    <w:lvl w:ilvl="0">
      <w:numFmt w:val="bullet"/>
      <w:lvlText w:val=""/>
      <w:lvlJc w:val="left"/>
      <w:pPr>
        <w:ind w:left="1949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826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713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00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7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4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7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4" w:hanging="356"/>
      </w:pPr>
      <w:rPr>
        <w:rFonts w:hint="default"/>
        <w:lang w:val="en-US" w:eastAsia="en-US" w:bidi="ar-SA"/>
      </w:rPr>
    </w:lvl>
  </w:abstractNum>
  <w:abstractNum w:abstractNumId="17" w15:restartNumberingAfterBreak="0">
    <w:nsid w:val="5A241D34"/>
    <w:multiLevelType w:val="multilevel"/>
    <w:tmpl w:val="5A241D34"/>
    <w:lvl w:ilvl="0">
      <w:start w:val="4"/>
      <w:numFmt w:val="decimal"/>
      <w:lvlText w:val="%1."/>
      <w:lvlJc w:val="left"/>
      <w:pPr>
        <w:ind w:left="1344" w:hanging="1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87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61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76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9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5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2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8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5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72183CF9"/>
    <w:multiLevelType w:val="multilevel"/>
    <w:tmpl w:val="72183CF9"/>
    <w:lvl w:ilvl="0">
      <w:start w:val="2"/>
      <w:numFmt w:val="decimal"/>
      <w:lvlText w:val="%1."/>
      <w:lvlJc w:val="left"/>
      <w:pPr>
        <w:ind w:left="1628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81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38" w:hanging="21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57" w:hanging="2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6" w:hanging="2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95" w:hanging="2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4" w:hanging="2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2" w:hanging="2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1" w:hanging="2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0" w:hanging="214"/>
      </w:pPr>
      <w:rPr>
        <w:rFonts w:hint="default"/>
        <w:lang w:val="en-US" w:eastAsia="en-US" w:bidi="ar-SA"/>
      </w:rPr>
    </w:lvl>
  </w:abstractNum>
  <w:num w:numId="1" w16cid:durableId="584385954">
    <w:abstractNumId w:val="9"/>
  </w:num>
  <w:num w:numId="2" w16cid:durableId="1054739994">
    <w:abstractNumId w:val="5"/>
  </w:num>
  <w:num w:numId="3" w16cid:durableId="375589048">
    <w:abstractNumId w:val="16"/>
  </w:num>
  <w:num w:numId="4" w16cid:durableId="723023850">
    <w:abstractNumId w:val="3"/>
  </w:num>
  <w:num w:numId="5" w16cid:durableId="670958498">
    <w:abstractNumId w:val="2"/>
  </w:num>
  <w:num w:numId="6" w16cid:durableId="456417983">
    <w:abstractNumId w:val="11"/>
  </w:num>
  <w:num w:numId="7" w16cid:durableId="680351157">
    <w:abstractNumId w:val="13"/>
  </w:num>
  <w:num w:numId="8" w16cid:durableId="272056900">
    <w:abstractNumId w:val="18"/>
  </w:num>
  <w:num w:numId="9" w16cid:durableId="1100493258">
    <w:abstractNumId w:val="10"/>
  </w:num>
  <w:num w:numId="10" w16cid:durableId="1733577644">
    <w:abstractNumId w:val="0"/>
  </w:num>
  <w:num w:numId="11" w16cid:durableId="1546329831">
    <w:abstractNumId w:val="14"/>
  </w:num>
  <w:num w:numId="12" w16cid:durableId="2045211152">
    <w:abstractNumId w:val="17"/>
  </w:num>
  <w:num w:numId="13" w16cid:durableId="1268780499">
    <w:abstractNumId w:val="4"/>
  </w:num>
  <w:num w:numId="14" w16cid:durableId="2035497867">
    <w:abstractNumId w:val="15"/>
  </w:num>
  <w:num w:numId="15" w16cid:durableId="716902729">
    <w:abstractNumId w:val="8"/>
  </w:num>
  <w:num w:numId="16" w16cid:durableId="926885373">
    <w:abstractNumId w:val="12"/>
  </w:num>
  <w:num w:numId="17" w16cid:durableId="309986442">
    <w:abstractNumId w:val="7"/>
  </w:num>
  <w:num w:numId="18" w16cid:durableId="1830516407">
    <w:abstractNumId w:val="6"/>
  </w:num>
  <w:num w:numId="19" w16cid:durableId="309671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C31"/>
    <w:rsid w:val="00037B3F"/>
    <w:rsid w:val="003A0C31"/>
    <w:rsid w:val="00500CC3"/>
    <w:rsid w:val="00656BD6"/>
    <w:rsid w:val="006C23BE"/>
    <w:rsid w:val="75C774EC"/>
    <w:rsid w:val="7D29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32B7"/>
  <w15:docId w15:val="{9C06400E-4B79-4ED0-B803-AA9B8933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right="326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1"/>
    <w:qFormat/>
    <w:pPr>
      <w:ind w:right="836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1"/>
    <w:qFormat/>
    <w:pPr>
      <w:ind w:left="21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uiPriority w:val="1"/>
    <w:qFormat/>
    <w:pPr>
      <w:spacing w:before="57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ind w:left="1234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ind w:left="263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assets.adgm.com/download/assets/2025-03-07%2BA%2BRisk%2BScoring%2BModel%2Bfor%2BManaging%2BMoney%2BLaundering%2BTransactions.pdf/4367a446fe3e11ef9e7c763beb88a19b?utm_source=chatgpt.com" TargetMode="External"/><Relationship Id="rId21" Type="http://schemas.openxmlformats.org/officeDocument/2006/relationships/hyperlink" Target="https://ceur-ws.org/Vol-4029/short1.pdf?utm_source=chatgpt.com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data-flair.training/blogs/install-python-windows/" TargetMode="External"/><Relationship Id="rId47" Type="http://schemas.openxmlformats.org/officeDocument/2006/relationships/hyperlink" Target="http://blog.indeed.com/2019/03/14/best-jobs-2019/" TargetMode="External"/><Relationship Id="rId50" Type="http://schemas.openxmlformats.org/officeDocument/2006/relationships/hyperlink" Target="https://www.tensorflow.org/" TargetMode="External"/><Relationship Id="rId55" Type="http://schemas.openxmlformats.org/officeDocument/2006/relationships/footer" Target="footer2.xml"/><Relationship Id="rId63" Type="http://schemas.openxmlformats.org/officeDocument/2006/relationships/image" Target="media/image2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www.aasmr.org/jsms/Vol12/JSMS%20DEC%202022/Vol.12.No.06.05.pdf?utm_source=chatgpt.com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arxiv.org/abs/2504.15491?utm_source=chatgpt.com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jpeg"/><Relationship Id="rId40" Type="http://schemas.openxmlformats.org/officeDocument/2006/relationships/image" Target="media/image19.png"/><Relationship Id="rId45" Type="http://schemas.openxmlformats.org/officeDocument/2006/relationships/hyperlink" Target="https://data-flair.training/blogs/machine-learning-tutorials-home/" TargetMode="External"/><Relationship Id="rId53" Type="http://schemas.openxmlformats.org/officeDocument/2006/relationships/hyperlink" Target="https://data-flair.training/blogs/machine-learning-algorithms/" TargetMode="External"/><Relationship Id="rId58" Type="http://schemas.openxmlformats.org/officeDocument/2006/relationships/image" Target="media/image20.jpe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3.jpeg"/><Relationship Id="rId19" Type="http://schemas.openxmlformats.org/officeDocument/2006/relationships/hyperlink" Target="https://dl.acm.org/doi/10.1016/j.procs.2020.03.219?utm_source=chatgpt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eur-ws.org/Vol-4029/short1.pdf?utm_source=chatgpt.com" TargetMode="External"/><Relationship Id="rId27" Type="http://schemas.openxmlformats.org/officeDocument/2006/relationships/hyperlink" Target="https://ijsred.com/volume8/issue3/IJSRED-V8I3P158.pdf?utm_source=chatgpt.com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data-flair.training/blogs/install-python-windows/" TargetMode="External"/><Relationship Id="rId48" Type="http://schemas.openxmlformats.org/officeDocument/2006/relationships/hyperlink" Target="https://www.geeksforgeeks.org/python-programming-language/" TargetMode="External"/><Relationship Id="rId56" Type="http://schemas.openxmlformats.org/officeDocument/2006/relationships/footer" Target="footer3.xml"/><Relationship Id="rId64" Type="http://schemas.openxmlformats.org/officeDocument/2006/relationships/image" Target="media/image26.jpeg"/><Relationship Id="rId8" Type="http://schemas.openxmlformats.org/officeDocument/2006/relationships/image" Target="media/image1.png"/><Relationship Id="rId51" Type="http://schemas.openxmlformats.org/officeDocument/2006/relationships/hyperlink" Target="https://scikit-learn.org/stable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www.sciencedirect.com/science/article/pii/S0957417421017164?utm_source=chatgpt.com" TargetMode="External"/><Relationship Id="rId25" Type="http://schemas.openxmlformats.org/officeDocument/2006/relationships/hyperlink" Target="https://ijemh.com/issue_dcp/Deep%20Convolutional%20Autoencoders%20for%20Fraud%20Detection%20in%20Digital%20Banking%20%20Anomaly%20Detection%20with%20Reconstruction%20Error.pdf?utm_source=chatgpt.com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hyperlink" Target="https://www.python.org/" TargetMode="External"/><Relationship Id="rId59" Type="http://schemas.openxmlformats.org/officeDocument/2006/relationships/image" Target="media/image21.jpeg"/><Relationship Id="rId20" Type="http://schemas.openxmlformats.org/officeDocument/2006/relationships/hyperlink" Target="https://dl.acm.org/doi/10.1016/j.procs.2020.03.219?utm_source=chatgpt.com" TargetMode="External"/><Relationship Id="rId41" Type="http://schemas.openxmlformats.org/officeDocument/2006/relationships/hyperlink" Target="https://www.geeksforgeeks.org/machine-learning/" TargetMode="External"/><Relationship Id="rId54" Type="http://schemas.openxmlformats.org/officeDocument/2006/relationships/hyperlink" Target="https://en.wikipedia.org/wiki/Machine_learning" TargetMode="External"/><Relationship Id="rId62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mdpi.com/2073-8994/15/4/870?utm_source=chatgpt.com" TargetMode="External"/><Relationship Id="rId28" Type="http://schemas.openxmlformats.org/officeDocument/2006/relationships/hyperlink" Target="https://arno.uvt.nl/show.cgi?fid=180649&amp;utm_source=chatgpt.com" TargetMode="External"/><Relationship Id="rId36" Type="http://schemas.openxmlformats.org/officeDocument/2006/relationships/image" Target="media/image15.png"/><Relationship Id="rId49" Type="http://schemas.openxmlformats.org/officeDocument/2006/relationships/hyperlink" Target="https://keras.io/" TargetMode="External"/><Relationship Id="rId57" Type="http://schemas.openxmlformats.org/officeDocument/2006/relationships/footer" Target="footer4.xml"/><Relationship Id="rId10" Type="http://schemas.openxmlformats.org/officeDocument/2006/relationships/footer" Target="footer1.xml"/><Relationship Id="rId31" Type="http://schemas.openxmlformats.org/officeDocument/2006/relationships/image" Target="media/image10.png"/><Relationship Id="rId44" Type="http://schemas.openxmlformats.org/officeDocument/2006/relationships/hyperlink" Target="https://data-flair.training/blogs/machine-learning-tutorials-home/" TargetMode="External"/><Relationship Id="rId52" Type="http://schemas.openxmlformats.org/officeDocument/2006/relationships/hyperlink" Target="https://practice.geeksforgeeks.org/courses/fork-python" TargetMode="External"/><Relationship Id="rId60" Type="http://schemas.openxmlformats.org/officeDocument/2006/relationships/image" Target="media/image22.jpe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dl.acm.org/doi/10.1016/j.procs.2020.03.219?utm_source=chatgpt.com" TargetMode="External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82</Pages>
  <Words>12821</Words>
  <Characters>73081</Characters>
  <Application>Microsoft Office Word</Application>
  <DocSecurity>0</DocSecurity>
  <Lines>609</Lines>
  <Paragraphs>171</Paragraphs>
  <ScaleCrop>false</ScaleCrop>
  <Company/>
  <LinksUpToDate>false</LinksUpToDate>
  <CharactersWithSpaces>85731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Ansika Singh</cp:lastModifiedBy>
  <cp:revision>4</cp:revision>
  <dcterms:created xsi:type="dcterms:W3CDTF">2026-03-18T07:08:00Z</dcterms:created>
  <dcterms:modified xsi:type="dcterms:W3CDTF">2026-03-18T07:10:00Z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2057-12.2.0.23197</vt:lpwstr>
  </property>
  <property fmtid="{D5CDD505-2E9C-101B-9397-08002B2CF9AE}" pid="7" name="ICV">
    <vt:lpwstr>3290DB8308274DA2A7AEEA05DB1A4CFF_12</vt:lpwstr>
  </property>
</Properties>
</file>